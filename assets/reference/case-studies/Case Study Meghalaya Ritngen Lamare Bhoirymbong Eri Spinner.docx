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76962" w14:textId="77777777" w:rsidR="00F479FD" w:rsidRDefault="00000000">
      <w:pPr>
        <w:widowControl w:val="0"/>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Ritngen Lamare is one of the Eri-spinners from Liarkhla village, Bhoirymbong Block, Ri-Bhoi District, Meghalaya. She spins eri yarn using a traditional Takli before the intervention of MOSONiE SEF. She could hardy spin a kilo of eri yarn in 2 months with the traditional takli.</w:t>
      </w:r>
    </w:p>
    <w:p w14:paraId="735283CE" w14:textId="77777777" w:rsidR="00F479FD" w:rsidRDefault="00000000">
      <w:pPr>
        <w:widowControl w:val="0"/>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She was identified by MOSONiE SEF and given training on how to handle solarised eri-spinning machine. Now she is one of the active spinners among many women  who have also managed to encourage her family members to be a apart of the micro business of yarn spinning. One of her son  whose leg got injured from an accident was refrained from engaging in any other outdoor work. However since they have the machine at their own home, her son could learn from his mother the skill of eri spinning and began to engage in the spinning activity on full time basis. Now the family earns good amount of income from the activity. They could spin 2 to 4 kilos of yarn in a month whereas they were able to spin hardly 1 kilo in a month before the intervention of MOSONiE SEF.</w:t>
      </w:r>
    </w:p>
    <w:p w14:paraId="3F97604F" w14:textId="77777777" w:rsidR="00F479FD" w:rsidRDefault="00000000">
      <w:r>
        <w:rPr>
          <w:rFonts w:ascii="Times New Roman" w:hAnsi="Times New Roman" w:cs="Times New Roman"/>
          <w:i/>
          <w:iCs/>
          <w:noProof/>
          <w:sz w:val="24"/>
          <w:szCs w:val="24"/>
          <w:lang w:val="en-IN"/>
        </w:rPr>
        <w:drawing>
          <wp:anchor distT="0" distB="0" distL="114300" distR="114300" simplePos="0" relativeHeight="251659264" behindDoc="0" locked="0" layoutInCell="1" allowOverlap="1" wp14:anchorId="6D9A884D" wp14:editId="5C6BE8E2">
            <wp:simplePos x="0" y="0"/>
            <wp:positionH relativeFrom="column">
              <wp:posOffset>-19050</wp:posOffset>
            </wp:positionH>
            <wp:positionV relativeFrom="paragraph">
              <wp:posOffset>74930</wp:posOffset>
            </wp:positionV>
            <wp:extent cx="3598545" cy="2881630"/>
            <wp:effectExtent l="0" t="0" r="13335" b="13970"/>
            <wp:wrapSquare wrapText="bothSides"/>
            <wp:docPr id="2" name="Picture 2" descr="IMG-20240301-WA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20240301-WA0007"/>
                    <pic:cNvPicPr>
                      <a:picLocks noChangeAspect="1"/>
                    </pic:cNvPicPr>
                  </pic:nvPicPr>
                  <pic:blipFill>
                    <a:blip r:embed="rId5"/>
                    <a:srcRect t="19975" b="13721"/>
                    <a:stretch>
                      <a:fillRect/>
                    </a:stretch>
                  </pic:blipFill>
                  <pic:spPr>
                    <a:xfrm>
                      <a:off x="0" y="0"/>
                      <a:ext cx="3598545" cy="2881630"/>
                    </a:xfrm>
                    <a:prstGeom prst="rect">
                      <a:avLst/>
                    </a:prstGeom>
                  </pic:spPr>
                </pic:pic>
              </a:graphicData>
            </a:graphic>
          </wp:anchor>
        </w:drawing>
      </w:r>
    </w:p>
    <w:p w14:paraId="2D5694E3" w14:textId="77777777" w:rsidR="00F479FD" w:rsidRDefault="00F479FD"/>
    <w:sectPr w:rsidR="00F479FD">
      <w:pgSz w:w="11906" w:h="16838"/>
      <w:pgMar w:top="1440" w:right="1800" w:bottom="1440" w:left="1800" w:header="720" w:footer="720" w:gutter="0"/>
      <w:cols w:space="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num w:numId="1" w16cid:durableId="1819572391">
    <w:abstractNumId w:val="9"/>
  </w:num>
  <w:num w:numId="2" w16cid:durableId="636181006">
    <w:abstractNumId w:val="7"/>
  </w:num>
  <w:num w:numId="3" w16cid:durableId="1321812102">
    <w:abstractNumId w:val="6"/>
  </w:num>
  <w:num w:numId="4" w16cid:durableId="982659571">
    <w:abstractNumId w:val="5"/>
  </w:num>
  <w:num w:numId="5" w16cid:durableId="653873485">
    <w:abstractNumId w:val="4"/>
  </w:num>
  <w:num w:numId="6" w16cid:durableId="1848328914">
    <w:abstractNumId w:val="8"/>
  </w:num>
  <w:num w:numId="7" w16cid:durableId="1547451300">
    <w:abstractNumId w:val="3"/>
  </w:num>
  <w:num w:numId="8" w16cid:durableId="1236353927">
    <w:abstractNumId w:val="2"/>
  </w:num>
  <w:num w:numId="9" w16cid:durableId="327830347">
    <w:abstractNumId w:val="1"/>
  </w:num>
  <w:num w:numId="10" w16cid:durableId="1637178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67"/>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4EF7D4E"/>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479FD"/>
    <w:rsid w:val="00F5180D"/>
    <w:rsid w:val="00F51B21"/>
    <w:rsid w:val="00F51D87"/>
    <w:rsid w:val="00F8455C"/>
    <w:rsid w:val="00FD0E12"/>
    <w:rsid w:val="3E703569"/>
    <w:rsid w:val="44EF7D4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DB80A2"/>
  <w15:docId w15:val="{F392558C-2AC4-473B-BAF3-74B689575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3" w:qFormat="1"/>
    <w:lsdException w:name="index 5" w:qFormat="1"/>
    <w:lsdException w:name="index 6" w:qFormat="1"/>
    <w:lsdException w:name="index 7" w:qFormat="1"/>
    <w:lsdException w:name="index 8" w:qFormat="1"/>
    <w:lsdException w:name="index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header" w:qFormat="1"/>
    <w:lsdException w:name="footer" w:qFormat="1"/>
    <w:lsdException w:name="caption" w:semiHidden="1" w:unhideWhenUsed="1" w:qFormat="1"/>
    <w:lsdException w:name="envelope return" w:qFormat="1"/>
    <w:lsdException w:name="line number" w:qFormat="1"/>
    <w:lsdException w:name="page number" w:qFormat="1"/>
    <w:lsdException w:name="table of authorities" w:qFormat="1"/>
    <w:lsdException w:name="toa heading" w:qFormat="1"/>
    <w:lsdException w:name="List" w:qFormat="1"/>
    <w:lsdException w:name="List Bullet" w:qFormat="1"/>
    <w:lsdException w:name="List Number" w:qFormat="1"/>
    <w:lsdException w:name="List 2" w:qFormat="1"/>
    <w:lsdException w:name="List 3" w:qFormat="1"/>
    <w:lsdException w:name="List 5" w:qFormat="1"/>
    <w:lsdException w:name="List Bullet 2" w:qFormat="1"/>
    <w:lsdException w:name="List Bullet 3" w:qFormat="1"/>
    <w:lsdException w:name="List Number 3" w:qFormat="1"/>
    <w:lsdException w:name="List Number 5" w:qFormat="1"/>
    <w:lsdException w:name="Title" w:qFormat="1"/>
    <w:lsdException w:name="Default Paragraph Font" w:semiHidden="1"/>
    <w:lsdException w:name="List Continue 2" w:qFormat="1"/>
    <w:lsdException w:name="List Continue 5" w:qFormat="1"/>
    <w:lsdException w:name="Message Header" w:qFormat="1"/>
    <w:lsdException w:name="Subtitle" w:qFormat="1"/>
    <w:lsdException w:name="Note Heading" w:qFormat="1"/>
    <w:lsdException w:name="Hyperlink" w:qFormat="1"/>
    <w:lsdException w:name="Followed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Code" w:qFormat="1"/>
    <w:lsdException w:name="HTML Definition" w:qFormat="1"/>
    <w:lsdException w:name="HTML Keyboard" w:qFormat="1"/>
    <w:lsdException w:name="HTML Preformatted" w:qFormat="1"/>
    <w:lsdException w:name="HTML Typewriter"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qFormat="1"/>
    <w:lsdException w:name="Table Colorful 1" w:semiHidden="1" w:unhideWhenUsed="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lsdException w:name="Table Grid 1" w:semiHidden="1" w:unhideWhenUsed="1" w:qFormat="1"/>
    <w:lsdException w:name="Table Grid 2" w:semiHidden="1" w:unhideWhenUsed="1"/>
    <w:lsdException w:name="Table Grid 3" w:semiHidden="1" w:unhideWhenUsed="1" w:qFormat="1"/>
    <w:lsdException w:name="Table Grid 4" w:semiHidden="1" w:unhideWhenUsed="1" w:qFormat="1"/>
    <w:lsdException w:name="Table Grid 5" w:semiHidden="1" w:unhideWhenUsed="1"/>
    <w:lsdException w:name="Table Grid 6" w:semiHidden="1" w:unhideWhenUsed="1" w:qFormat="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lsdException w:name="Table 3D effects 1" w:semiHidden="1" w:unhideWhenUsed="1" w:qFormat="1"/>
    <w:lsdException w:name="Table 3D effects 2" w:semiHidden="1" w:unhideWhenUsed="1" w:qFormat="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lsdException w:name="Table Web 3" w:semiHidden="1" w:unhideWhenUsed="1" w:qFormat="1"/>
    <w:lsdException w:name="Table Grid" w:qFormat="1"/>
    <w:lsdException w:name="Table Theme" w:semiHidden="1" w:unhideWhenUsed="1"/>
    <w:lsdException w:name="Placeholder Text" w:semiHidden="1" w:uiPriority="99"/>
    <w:lsdException w:name="No Spacing" w:uiPriority="99"/>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iPriority="99"/>
    <w:lsdException w:name="List Paragraph" w:uiPriority="99"/>
    <w:lsdException w:name="Quote" w:uiPriority="99"/>
    <w:lsdException w:name="Intense Quote" w:uiPriority="99"/>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rPr>
      <w:sz w:val="16"/>
      <w:szCs w:val="16"/>
    </w:rPr>
  </w:style>
  <w:style w:type="paragraph" w:styleId="BlockText">
    <w:name w:val="Block Text"/>
    <w:basedOn w:val="Normal"/>
    <w:pPr>
      <w:spacing w:after="120"/>
      <w:ind w:leftChars="700" w:left="1440" w:rightChars="700" w:right="1440"/>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BodyTextFirstIndent">
    <w:name w:val="Body Text First Indent"/>
    <w:basedOn w:val="BodyTex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rPr>
  </w:style>
  <w:style w:type="paragraph" w:styleId="Closing">
    <w:name w:val="Closing"/>
    <w:basedOn w:val="Normal"/>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qFormat/>
    <w:rPr>
      <w:rFonts w:ascii="Courier New" w:hAnsi="Courier New" w:cs="Courier New"/>
    </w:rPr>
  </w:style>
  <w:style w:type="character" w:styleId="HTMLSample">
    <w:name w:val="HTML Sample"/>
    <w:basedOn w:val="DefaultParagraphFon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pPr>
      <w:numPr>
        <w:numId w:val="4"/>
      </w:numPr>
    </w:pPr>
  </w:style>
  <w:style w:type="paragraph" w:styleId="ListBullet5">
    <w:name w:val="List Bullet 5"/>
    <w:basedOn w:val="Normal"/>
    <w:pPr>
      <w:numPr>
        <w:numId w:val="5"/>
      </w:numPr>
    </w:pPr>
  </w:style>
  <w:style w:type="paragraph" w:styleId="ListContinue">
    <w:name w:val="List Continue"/>
    <w:basedOn w:val="Normal"/>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pPr>
      <w:spacing w:after="120"/>
      <w:ind w:leftChars="600" w:left="1260"/>
    </w:pPr>
  </w:style>
  <w:style w:type="paragraph" w:styleId="ListContinue4">
    <w:name w:val="List Continue 4"/>
    <w:basedOn w:val="Normal"/>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pPr>
      <w:numPr>
        <w:numId w:val="7"/>
      </w:numPr>
    </w:pPr>
  </w:style>
  <w:style w:type="paragraph" w:styleId="ListNumber3">
    <w:name w:val="List Number 3"/>
    <w:basedOn w:val="Normal"/>
    <w:qFormat/>
    <w:pPr>
      <w:numPr>
        <w:numId w:val="8"/>
      </w:numPr>
    </w:pPr>
  </w:style>
  <w:style w:type="paragraph" w:styleId="ListNumber4">
    <w:name w:val="List Number 4"/>
    <w:basedOn w:val="Normal"/>
    <w:pPr>
      <w:numPr>
        <w:numId w:val="9"/>
      </w:numPr>
    </w:pPr>
  </w:style>
  <w:style w:type="paragraph" w:styleId="ListNumber5">
    <w:name w:val="List Number 5"/>
    <w:basedOn w:val="Normal"/>
    <w:qFormat/>
    <w:pPr>
      <w:numPr>
        <w:numId w:val="10"/>
      </w:numPr>
    </w:pPr>
  </w:style>
  <w:style w:type="paragraph" w:styleId="MacroText">
    <w:name w:val="macro"/>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qFormat/>
    <w:rPr>
      <w:rFonts w:ascii="SimSun" w:hAnsi="Courier New" w:cs="Courier New"/>
      <w:szCs w:val="21"/>
    </w:rPr>
  </w:style>
  <w:style w:type="paragraph" w:styleId="Salutation">
    <w:name w:val="Salutation"/>
    <w:basedOn w:val="Normal"/>
    <w:next w:val="Normal"/>
  </w:style>
  <w:style w:type="paragraph" w:styleId="Signature">
    <w:name w:val="Signature"/>
    <w:basedOn w:val="Normal"/>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pPr>
      <w:ind w:leftChars="200" w:left="200" w:hangingChars="200" w:hanging="200"/>
    </w:pPr>
  </w:style>
  <w:style w:type="table" w:styleId="TableProfessional">
    <w:name w:val="Table Professional"/>
    <w:basedOn w:val="TableNormal"/>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qFormat/>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qFormat/>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qFormat/>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Pages>
  <Words>155</Words>
  <Characters>890</Characters>
  <Application>Microsoft Office Word</Application>
  <DocSecurity>0</DocSecurity>
  <Lines>7</Lines>
  <Paragraphs>2</Paragraphs>
  <ScaleCrop>false</ScaleCrop>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Rinlan Phungther</dc:creator>
  <cp:lastModifiedBy>Kunal Vaid</cp:lastModifiedBy>
  <cp:revision>2</cp:revision>
  <dcterms:created xsi:type="dcterms:W3CDTF">2024-10-14T08:10:00Z</dcterms:created>
  <dcterms:modified xsi:type="dcterms:W3CDTF">2024-10-14T08:10:00Z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889D46A913FB45B39917F4F83788542A_11</vt:lpwstr>
  </property>
</Properties>
</file>