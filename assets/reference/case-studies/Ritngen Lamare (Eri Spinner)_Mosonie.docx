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FE7FE8" w14:textId="77777777" w:rsidR="00B24C83" w:rsidRDefault="00000000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Ritngen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Lamare is one of the Eri-spinners from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Liarkhla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village,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Bhoirymbong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Block, Ri-Bhoi District, Meghalaya. She spins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eri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yarn using a traditional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Takli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before the intervention of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MOSONiE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SEF. She could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hardy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spin a kilo of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eri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yarn in 2 months with the traditional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takli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07DD6A0" w14:textId="77777777" w:rsidR="00B24C83" w:rsidRDefault="00000000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She was identified by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MOSONiE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SEF and given training on how to handle solarised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eri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-spinning machine. Now she is one of the active spinners among many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women  who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have also managed to encourage her family members to be a apart of the micro business of yarn spinning. One of her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son  whose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leg got injured from an accident was refrained from engaging in any other outdoor work.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However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since they have the machine at their own home, her son could learn from his mother the skill of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eri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spinning and began to engage in the spinning activity on full time basis. Now the family earns good amount of income from the activity. They could spin 2 to 4 kilos of yarn in a month whereas they were able to spin hardly 1 kilo in a month before the intervention of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MOSONiE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SEF.</w:t>
      </w:r>
    </w:p>
    <w:p w14:paraId="169F8ED2" w14:textId="77777777" w:rsidR="00B24C83" w:rsidRDefault="00000000">
      <w:r>
        <w:rPr>
          <w:rFonts w:ascii="Times New Roman" w:hAnsi="Times New Roman" w:cs="Times New Roman"/>
          <w:i/>
          <w:iCs/>
          <w:noProof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0A9D2367" wp14:editId="4963E4E9">
            <wp:simplePos x="0" y="0"/>
            <wp:positionH relativeFrom="column">
              <wp:posOffset>-19050</wp:posOffset>
            </wp:positionH>
            <wp:positionV relativeFrom="paragraph">
              <wp:posOffset>74930</wp:posOffset>
            </wp:positionV>
            <wp:extent cx="3598545" cy="2881630"/>
            <wp:effectExtent l="0" t="0" r="13335" b="13970"/>
            <wp:wrapSquare wrapText="bothSides"/>
            <wp:docPr id="2" name="Picture 2" descr="IMG-20240301-WA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40301-WA0007"/>
                    <pic:cNvPicPr>
                      <a:picLocks noChangeAspect="1"/>
                    </pic:cNvPicPr>
                  </pic:nvPicPr>
                  <pic:blipFill>
                    <a:blip r:embed="rId5"/>
                    <a:srcRect t="19975" b="13721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6C7D7" w14:textId="77777777" w:rsidR="00B24C83" w:rsidRDefault="00B24C83"/>
    <w:sectPr w:rsidR="00B24C83">
      <w:pgSz w:w="11906" w:h="16838"/>
      <w:pgMar w:top="1440" w:right="1800" w:bottom="1440" w:left="180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716666092">
    <w:abstractNumId w:val="9"/>
  </w:num>
  <w:num w:numId="2" w16cid:durableId="1369914725">
    <w:abstractNumId w:val="7"/>
  </w:num>
  <w:num w:numId="3" w16cid:durableId="1505166490">
    <w:abstractNumId w:val="6"/>
  </w:num>
  <w:num w:numId="4" w16cid:durableId="1688866470">
    <w:abstractNumId w:val="5"/>
  </w:num>
  <w:num w:numId="5" w16cid:durableId="153837071">
    <w:abstractNumId w:val="4"/>
  </w:num>
  <w:num w:numId="6" w16cid:durableId="1751660771">
    <w:abstractNumId w:val="8"/>
  </w:num>
  <w:num w:numId="7" w16cid:durableId="1270160681">
    <w:abstractNumId w:val="3"/>
  </w:num>
  <w:num w:numId="8" w16cid:durableId="508756602">
    <w:abstractNumId w:val="2"/>
  </w:num>
  <w:num w:numId="9" w16cid:durableId="771585347">
    <w:abstractNumId w:val="1"/>
  </w:num>
  <w:num w:numId="10" w16cid:durableId="67993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4EF7D4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C761A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5B71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83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E703569"/>
    <w:rsid w:val="44E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38E20"/>
  <w15:docId w15:val="{AA643867-E52F-4903-98D7-FA667A01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3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semiHidden="1" w:unhideWhenUsed="1" w:qFormat="1"/>
    <w:lsdException w:name="envelope return" w:qFormat="1"/>
    <w:lsdException w:name="line number" w:qFormat="1"/>
    <w:lsdException w:name="page number" w:qFormat="1"/>
    <w:lsdException w:name="table of authorities" w:qFormat="1"/>
    <w:lsdException w:name="toa heading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5" w:qFormat="1"/>
    <w:lsdException w:name="List Bullet 2" w:qFormat="1"/>
    <w:lsdException w:name="List Bullet 3" w:qFormat="1"/>
    <w:lsdException w:name="List Number 3" w:qFormat="1"/>
    <w:lsdException w:name="List Number 5" w:qFormat="1"/>
    <w:lsdException w:name="Title" w:qFormat="1"/>
    <w:lsdException w:name="Default Paragraph Font" w:semiHidden="1"/>
    <w:lsdException w:name="List Continue 2" w:qFormat="1"/>
    <w:lsdException w:name="List Continue 5" w:qFormat="1"/>
    <w:lsdException w:name="Message Header" w:qFormat="1"/>
    <w:lsdException w:name="Subtitle" w:qFormat="1"/>
    <w:lsdException w:name="Note Heading" w:qFormat="1"/>
    <w:lsdException w:name="Hyperlink" w:qFormat="1"/>
    <w:lsdException w:name="FollowedHyperlink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Definition" w:qFormat="1"/>
    <w:lsdException w:name="HTML Keyboard" w:qFormat="1"/>
    <w:lsdException w:name="HTML Preformatted" w:qFormat="1"/>
    <w:lsdException w:name="HTML Typewriter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1"/>
    <w:lsdException w:name="Table Colorful 1" w:semiHidden="1" w:unhideWhenUsed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/>
    <w:lsdException w:name="Table Grid 1" w:semiHidden="1" w:unhideWhenUsed="1" w:qFormat="1"/>
    <w:lsdException w:name="Table Grid 2" w:semiHidden="1" w:unhideWhenUsed="1"/>
    <w:lsdException w:name="Table Grid 3" w:semiHidden="1" w:unhideWhenUsed="1" w:qFormat="1"/>
    <w:lsdException w:name="Table Grid 4" w:semiHidden="1" w:unhideWhenUsed="1" w:qFormat="1"/>
    <w:lsdException w:name="Table Grid 5" w:semiHidden="1" w:unhideWhenUsed="1"/>
    <w:lsdException w:name="Table Grid 6" w:semiHidden="1" w:unhideWhenUsed="1" w:qFormat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/>
    <w:lsdException w:name="Table Web 3" w:semiHidden="1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Rinlan Phungther</dc:creator>
  <cp:lastModifiedBy>Upasna Jain</cp:lastModifiedBy>
  <cp:revision>2</cp:revision>
  <dcterms:created xsi:type="dcterms:W3CDTF">2024-10-14T07:28:00Z</dcterms:created>
  <dcterms:modified xsi:type="dcterms:W3CDTF">2024-10-14T07:28:00Z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889D46A913FB45B39917F4F83788542A_11</vt:lpwstr>
  </property>
</Properties>
</file>